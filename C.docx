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3C3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C++ codes </w:t>
      </w:r>
    </w:p>
    <w:p w14:paraId="19FE53CB">
      <w:pPr>
        <w:rPr>
          <w:rFonts w:hint="default"/>
          <w:lang w:val="en-US"/>
        </w:rPr>
      </w:pPr>
    </w:p>
    <w:p w14:paraId="39164F04">
      <w:pPr>
        <w:rPr>
          <w:rFonts w:hint="default"/>
          <w:lang w:val="en-US"/>
        </w:rPr>
      </w:pPr>
    </w:p>
    <w:p w14:paraId="249483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Two sums </w:t>
      </w:r>
    </w:p>
    <w:p w14:paraId="5A9954A7">
      <w:pPr>
        <w:rPr>
          <w:rFonts w:hint="default"/>
          <w:lang w:val="en-US"/>
        </w:rPr>
      </w:pPr>
    </w:p>
    <w:p w14:paraId="7A3A294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&lt;iostream&gt;</w:t>
      </w:r>
    </w:p>
    <w:p w14:paraId="07DA1D6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&lt;unordered_map&gt;</w:t>
      </w:r>
    </w:p>
    <w:p w14:paraId="74CEF99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3EA426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</w:p>
    <w:p w14:paraId="6D9F78E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(){</w:t>
      </w:r>
    </w:p>
    <w:p w14:paraId="6EF7BB9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[]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};</w:t>
      </w:r>
    </w:p>
    <w:p w14:paraId="2A249F4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FFCF7F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9F1615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unordered_map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7D04FE7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){</w:t>
      </w:r>
    </w:p>
    <w:p w14:paraId="6DC8CD8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diff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 w14:paraId="64D5E0A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diff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()){</w:t>
      </w:r>
    </w:p>
    <w:p w14:paraId="4CA57D1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target found 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BCCB7B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86A1C6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105B5C3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mp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343A4FD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2CD2FD0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0DBA5E74">
      <w:pPr>
        <w:rPr>
          <w:rFonts w:hint="default"/>
          <w:lang w:val="en-US"/>
        </w:rPr>
      </w:pPr>
    </w:p>
    <w:p w14:paraId="1ADE1D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Three sum </w:t>
      </w:r>
    </w:p>
    <w:p w14:paraId="37E456A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&lt;iostream&gt;</w:t>
      </w:r>
    </w:p>
    <w:p w14:paraId="0E4FC66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&lt;vector&gt;</w:t>
      </w:r>
    </w:p>
    <w:p w14:paraId="052B6E6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&lt;algorithm&gt;</w:t>
      </w:r>
    </w:p>
    <w:p w14:paraId="61D7601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730015B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</w:p>
    <w:p w14:paraId="2203A37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 {</w:t>
      </w:r>
    </w:p>
    <w:p w14:paraId="67E031E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};</w:t>
      </w:r>
    </w:p>
    <w:p w14:paraId="756EB07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 w14:paraId="4FF2028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sort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begin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(),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());</w:t>
      </w:r>
    </w:p>
    <w:p w14:paraId="6D4FFF5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 w14:paraId="77083C9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skip duplicates</w:t>
      </w:r>
    </w:p>
    <w:p w14:paraId="5967F63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continue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7A84443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392F4AD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E4B0FF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 w14:paraId="70B12B6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sum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3706B5A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sum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 w14:paraId="376F736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"</w:t>
      </w:r>
    </w:p>
    <w:p w14:paraId="703DB32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 "</w:t>
      </w:r>
    </w:p>
    <w:p w14:paraId="6FED14A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776691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17957B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35C48A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skip duplicates</w:t>
      </w:r>
    </w:p>
    <w:p w14:paraId="0D64D5F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3AEF3FE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F4F95A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5F109F4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sum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 w14:paraId="288E52C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BCABE5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256A4B9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66EEC6F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A6AE18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7A7E479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77A2BC1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  <w:bookmarkStart w:id="0" w:name="_GoBack"/>
      <w:bookmarkEnd w:id="0"/>
    </w:p>
    <w:p w14:paraId="6B34F36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DB06E7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722CCAB0"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F866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7BFF8660"/>
    <w:rsid w:val="7FCA35B9"/>
    <w:rsid w:val="FF6FA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2026-04-11T15:52:00Z</dcterms:created>
  <dc:creator>Sandesh Bhaigade</dc:creator>
  <cp:lastModifiedBy>Sandesh Bhaigade</cp:lastModifiedBy>
  <dcterms:modified xsi:type="dcterms:W3CDTF">2026-04-11T17:25:16Z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42B478523B6EB660F120DA69261A11C4_41</vt:lpwstr>
  </property>
</Properties>
</file>